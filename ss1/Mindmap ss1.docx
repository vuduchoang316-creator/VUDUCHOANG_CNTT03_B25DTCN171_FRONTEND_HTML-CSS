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CEE69">
      <w:r>
        <w:rPr>
          <w:rFonts w:hint="default"/>
        </w:rPr>
        <w:t>https://app.xmind.com/share/9BMwQcXZ?xid=gPBAlZp4</w:t>
      </w:r>
    </w:p>
    <w:p w14:paraId="3A65A511"/>
    <w:p w14:paraId="5763BF19"/>
    <w:p w14:paraId="6F04C1FD"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B75A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5CA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2025-12-25T13:16:00Z</dcterms:created>
  <dc:creator>Hoàng Vũ đức</dc:creator>
  <cp:lastModifiedBy>Hoàng Vũ đức</cp:lastModifiedBy>
  <dcterms:modified xsi:type="dcterms:W3CDTF">2025-12-25T13:17:13Z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9773E22A7306422C92103610DCBAC165_11</vt:lpwstr>
  </property>
</Properties>
</file>